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F20AE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UNIVERSIDADE CATÓLICA DE ANGOLA</w:t>
      </w:r>
    </w:p>
    <w:p w14:paraId="23F5A4E1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FACULDADE DE ENGENHARIA</w:t>
      </w:r>
    </w:p>
    <w:p w14:paraId="21C31459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CURSO INFORMÁTICA</w:t>
      </w:r>
    </w:p>
    <w:p w14:paraId="53F04E2E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44F42F39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6C488DA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CC309A9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0156528B" w14:textId="63A2382E" w:rsidR="005F3486" w:rsidRDefault="00DD560D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 xml:space="preserve">DOCUMENTO DE TERMINO </w:t>
      </w:r>
      <w:r w:rsidR="00117245">
        <w:rPr>
          <w:rFonts w:ascii="Arial" w:hAnsi="Arial" w:cs="Arial"/>
          <w:b/>
          <w:bCs/>
          <w:sz w:val="24"/>
          <w:szCs w:val="24"/>
          <w:lang w:val="pt-PT"/>
        </w:rPr>
        <w:t>DO PROJECTO</w:t>
      </w:r>
    </w:p>
    <w:p w14:paraId="67A9502C" w14:textId="77777777" w:rsidR="005F3486" w:rsidRDefault="00000000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“AGRO KIANDA”</w:t>
      </w:r>
    </w:p>
    <w:p w14:paraId="6575923B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A77DC77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1351A4D0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3E2C8266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 xml:space="preserve">DISCENTE: PEDRO MATIAS MONIZ MANUEL </w:t>
      </w:r>
    </w:p>
    <w:p w14:paraId="4C935DCB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ID: 17285</w:t>
      </w:r>
    </w:p>
    <w:p w14:paraId="4C820D50" w14:textId="77777777" w:rsidR="005F3486" w:rsidRDefault="00000000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DOCENTE: DR. LORENÇO PINA</w:t>
      </w:r>
    </w:p>
    <w:p w14:paraId="3445845D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9F3B681" w14:textId="77777777" w:rsidR="005F3486" w:rsidRDefault="005F3486">
      <w:pPr>
        <w:spacing w:after="24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45AD6115" w14:textId="77777777" w:rsidR="005F3486" w:rsidRDefault="00000000">
      <w:pPr>
        <w:spacing w:after="240" w:line="360" w:lineRule="auto"/>
        <w:jc w:val="center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LUANDA 18 JULHO 2025</w:t>
      </w:r>
    </w:p>
    <w:p w14:paraId="277243E3" w14:textId="77777777" w:rsidR="005F3486" w:rsidRPr="00117245" w:rsidRDefault="005F3486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5A32C76" w14:textId="77777777" w:rsidR="005F3486" w:rsidRDefault="005F3486">
      <w:pPr>
        <w:spacing w:after="240" w:line="360" w:lineRule="auto"/>
        <w:jc w:val="both"/>
        <w:rPr>
          <w:rFonts w:ascii="Arial" w:hAnsi="Arial" w:cs="Arial"/>
          <w:b/>
          <w:bCs/>
          <w:sz w:val="24"/>
          <w:szCs w:val="24"/>
          <w:lang w:val="pt-PT"/>
        </w:rPr>
        <w:sectPr w:rsidR="005F348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cols w:space="720"/>
          <w:docGrid w:linePitch="360"/>
        </w:sectPr>
      </w:pPr>
    </w:p>
    <w:p w14:paraId="3FED9245" w14:textId="77777777" w:rsidR="005F3486" w:rsidRDefault="0000000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lastRenderedPageBreak/>
        <w:t>INDICE</w:t>
      </w:r>
    </w:p>
    <w:sdt>
      <w:sdtPr>
        <w:rPr>
          <w:rFonts w:ascii="SimSun" w:eastAsia="SimSun" w:hAnsi="SimSun"/>
          <w:sz w:val="21"/>
        </w:rPr>
        <w:id w:val="147467796"/>
        <w15:color w:val="DBDBDB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sz w:val="22"/>
          <w:szCs w:val="20"/>
        </w:rPr>
      </w:sdtEndPr>
      <w:sdtContent>
        <w:p w14:paraId="18112E05" w14:textId="77777777" w:rsidR="005F3486" w:rsidRDefault="005F3486">
          <w:pPr>
            <w:spacing w:after="0" w:line="240" w:lineRule="auto"/>
            <w:jc w:val="center"/>
          </w:pPr>
        </w:p>
        <w:p w14:paraId="0844CDF4" w14:textId="18D15B72" w:rsidR="00620F42" w:rsidRDefault="00000000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TOC \o "1-2" \h \u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203754173" w:history="1">
            <w:r w:rsidR="00620F42" w:rsidRPr="002637E5">
              <w:rPr>
                <w:rStyle w:val="Hyperlink"/>
                <w:rFonts w:ascii="Arial" w:hAnsi="Arial" w:cs="Arial"/>
                <w:noProof/>
                <w:lang w:val="pt-PT"/>
              </w:rPr>
              <w:t>6.PLANO DE COMUNICACAO DO PROJECTO</w:t>
            </w:r>
            <w:r w:rsidR="00620F42">
              <w:rPr>
                <w:noProof/>
              </w:rPr>
              <w:tab/>
            </w:r>
            <w:r w:rsidR="00620F42">
              <w:rPr>
                <w:noProof/>
              </w:rPr>
              <w:fldChar w:fldCharType="begin"/>
            </w:r>
            <w:r w:rsidR="00620F42">
              <w:rPr>
                <w:noProof/>
              </w:rPr>
              <w:instrText xml:space="preserve"> PAGEREF _Toc203754173 \h </w:instrText>
            </w:r>
            <w:r w:rsidR="00620F42">
              <w:rPr>
                <w:noProof/>
              </w:rPr>
            </w:r>
            <w:r w:rsidR="00620F42">
              <w:rPr>
                <w:noProof/>
              </w:rPr>
              <w:fldChar w:fldCharType="separate"/>
            </w:r>
            <w:r w:rsidR="00ED1E20">
              <w:rPr>
                <w:noProof/>
              </w:rPr>
              <w:t>1</w:t>
            </w:r>
            <w:r w:rsidR="00620F42">
              <w:rPr>
                <w:noProof/>
              </w:rPr>
              <w:fldChar w:fldCharType="end"/>
            </w:r>
          </w:hyperlink>
        </w:p>
        <w:p w14:paraId="529DAEBB" w14:textId="7A309857" w:rsidR="00620F42" w:rsidRDefault="00620F42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4174" w:history="1">
            <w:r w:rsidRPr="002637E5">
              <w:rPr>
                <w:rStyle w:val="Hyperlink"/>
                <w:rFonts w:ascii="Arial" w:hAnsi="Arial" w:cs="Arial"/>
                <w:noProof/>
                <w:lang w:val="pt-PT"/>
              </w:rPr>
              <w:t>6.1.OBJECTIVO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E20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451268" w14:textId="095953BF" w:rsidR="00620F42" w:rsidRDefault="00620F42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4175" w:history="1">
            <w:r w:rsidRPr="002637E5">
              <w:rPr>
                <w:rStyle w:val="Hyperlink"/>
                <w:rFonts w:ascii="Arial" w:hAnsi="Arial" w:cs="Arial"/>
                <w:noProof/>
                <w:lang w:val="pt-PT"/>
              </w:rPr>
              <w:t>6.2.STAKEOLDERS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E20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DFC46C" w14:textId="51168CD8" w:rsidR="00620F42" w:rsidRDefault="00620F42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4176" w:history="1">
            <w:r w:rsidRPr="002637E5">
              <w:rPr>
                <w:rStyle w:val="Hyperlink"/>
                <w:rFonts w:ascii="Arial" w:hAnsi="Arial" w:cs="Arial"/>
                <w:noProof/>
                <w:lang w:val="pt-PT"/>
              </w:rPr>
              <w:t>6.3.MATRIZ DE COMUNICAÇAO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E20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D7F3640" w14:textId="7802288B" w:rsidR="00620F42" w:rsidRDefault="00620F42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4177" w:history="1">
            <w:r w:rsidRPr="002637E5">
              <w:rPr>
                <w:rStyle w:val="Hyperlink"/>
                <w:rFonts w:ascii="Arial" w:hAnsi="Arial" w:cs="Arial"/>
                <w:noProof/>
                <w:lang w:val="pt-PT"/>
              </w:rPr>
              <w:t>6.4.PADROES DE COMUNICAÇAO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E20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4513F59" w14:textId="26792176" w:rsidR="00620F42" w:rsidRDefault="00620F42">
          <w:pPr>
            <w:pStyle w:val="Sumrio2"/>
            <w:tabs>
              <w:tab w:val="right" w:leader="dot" w:pos="8630"/>
            </w:tabs>
            <w:ind w:left="440"/>
            <w:rPr>
              <w:noProof/>
              <w:kern w:val="2"/>
              <w:sz w:val="24"/>
              <w:szCs w:val="24"/>
              <w:lang w:val="pt-AO" w:eastAsia="pt-AO"/>
              <w14:ligatures w14:val="standardContextual"/>
            </w:rPr>
          </w:pPr>
          <w:hyperlink w:anchor="_Toc203754178" w:history="1">
            <w:r w:rsidRPr="002637E5">
              <w:rPr>
                <w:rStyle w:val="Hyperlink"/>
                <w:rFonts w:ascii="Arial" w:hAnsi="Arial" w:cs="Arial"/>
                <w:noProof/>
                <w:lang w:val="pt-PT"/>
              </w:rPr>
              <w:t>6.5.FERRAMENTAS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_Toc203754178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E20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21E7B4E" w14:textId="0BF7E3D2" w:rsidR="005F3486" w:rsidRDefault="00000000">
          <w:pPr>
            <w:spacing w:after="240" w:line="360" w:lineRule="auto"/>
            <w:jc w:val="both"/>
            <w:rPr>
              <w:rFonts w:ascii="Arial" w:hAnsi="Arial" w:cs="Arial"/>
              <w:b/>
              <w:szCs w:val="20"/>
            </w:rPr>
            <w:sectPr w:rsidR="005F3486">
              <w:footerReference w:type="default" r:id="rId12"/>
              <w:pgSz w:w="12240" w:h="15840"/>
              <w:pgMar w:top="1440" w:right="1800" w:bottom="1440" w:left="1800" w:header="720" w:footer="720" w:gutter="0"/>
              <w:pgBorders w:display="firstPage">
                <w:left w:val="certificateBanner" w:sz="15" w:space="4" w:color="auto"/>
                <w:right w:val="certificateBanner" w:sz="15" w:space="4" w:color="auto"/>
              </w:pgBorders>
              <w:pgNumType w:start="1"/>
              <w:cols w:space="720"/>
              <w:docGrid w:linePitch="360"/>
            </w:sectPr>
          </w:pPr>
          <w:r>
            <w:rPr>
              <w:rFonts w:ascii="Arial" w:hAnsi="Arial" w:cs="Arial"/>
              <w:szCs w:val="20"/>
            </w:rPr>
            <w:fldChar w:fldCharType="end"/>
          </w:r>
        </w:p>
      </w:sdtContent>
    </w:sdt>
    <w:p w14:paraId="766D4D8D" w14:textId="77777777" w:rsidR="005F3486" w:rsidRDefault="005F3486">
      <w:pPr>
        <w:spacing w:after="240" w:line="360" w:lineRule="auto"/>
        <w:jc w:val="both"/>
        <w:rPr>
          <w:rFonts w:ascii="Arial" w:hAnsi="Arial" w:cs="Arial"/>
          <w:b/>
          <w:bCs/>
          <w:sz w:val="20"/>
          <w:szCs w:val="20"/>
          <w:lang w:val="pt-PT"/>
        </w:rPr>
        <w:sectPr w:rsidR="005F3486">
          <w:pgSz w:w="12240" w:h="15840"/>
          <w:pgMar w:top="1440" w:right="1800" w:bottom="1440" w:left="1800" w:header="720" w:footer="720" w:gutter="0"/>
          <w:pgBorders w:display="firstPage">
            <w:left w:val="certificateBanner" w:sz="15" w:space="4" w:color="auto"/>
            <w:right w:val="certificateBanner" w:sz="15" w:space="4" w:color="auto"/>
          </w:pgBorders>
          <w:pgNumType w:start="1"/>
          <w:cols w:space="720"/>
          <w:docGrid w:linePitch="360"/>
        </w:sectPr>
      </w:pPr>
    </w:p>
    <w:p w14:paraId="5A4521D7" w14:textId="032D9D4E" w:rsidR="005F3486" w:rsidRDefault="00DD560D">
      <w:pPr>
        <w:pStyle w:val="Ttulo1"/>
        <w:spacing w:line="360" w:lineRule="auto"/>
        <w:jc w:val="both"/>
        <w:rPr>
          <w:rFonts w:ascii="Arial" w:hAnsi="Arial" w:cs="Arial"/>
          <w:szCs w:val="20"/>
          <w:lang w:val="pt-PT"/>
        </w:rPr>
      </w:pPr>
      <w:bookmarkStart w:id="0" w:name="_Toc203754173"/>
      <w:r>
        <w:rPr>
          <w:rFonts w:ascii="Arial" w:hAnsi="Arial" w:cs="Arial"/>
          <w:color w:val="auto"/>
          <w:sz w:val="24"/>
          <w:szCs w:val="24"/>
          <w:lang w:val="pt-PT"/>
        </w:rPr>
        <w:t>7</w:t>
      </w:r>
      <w:r w:rsidR="00117245">
        <w:rPr>
          <w:rFonts w:ascii="Arial" w:hAnsi="Arial" w:cs="Arial"/>
          <w:color w:val="auto"/>
          <w:sz w:val="24"/>
          <w:szCs w:val="24"/>
          <w:lang w:val="pt-PT"/>
        </w:rPr>
        <w:t>.</w:t>
      </w:r>
      <w:r>
        <w:rPr>
          <w:rFonts w:ascii="Arial" w:hAnsi="Arial" w:cs="Arial"/>
          <w:color w:val="auto"/>
          <w:sz w:val="24"/>
          <w:szCs w:val="24"/>
          <w:lang w:val="pt-PT"/>
        </w:rPr>
        <w:t>DOCUMENTO DE TERMINO DO PR</w:t>
      </w:r>
      <w:r w:rsidR="00A05914">
        <w:rPr>
          <w:rFonts w:ascii="Arial" w:hAnsi="Arial" w:cs="Arial"/>
          <w:color w:val="auto"/>
          <w:sz w:val="24"/>
          <w:szCs w:val="24"/>
          <w:lang w:val="pt-PT"/>
        </w:rPr>
        <w:t>ROJECTO</w:t>
      </w:r>
      <w:bookmarkEnd w:id="0"/>
    </w:p>
    <w:p w14:paraId="29302C9E" w14:textId="4DF562A3" w:rsidR="005F3486" w:rsidRDefault="00DD560D">
      <w:pPr>
        <w:pStyle w:val="Ttulo2"/>
        <w:spacing w:line="360" w:lineRule="auto"/>
        <w:rPr>
          <w:rFonts w:ascii="Arial" w:hAnsi="Arial" w:cs="Arial"/>
          <w:color w:val="auto"/>
          <w:sz w:val="20"/>
          <w:szCs w:val="20"/>
          <w:lang w:val="pt-PT"/>
        </w:rPr>
      </w:pPr>
      <w:bookmarkStart w:id="1" w:name="_Toc203754174"/>
      <w:r>
        <w:rPr>
          <w:rFonts w:ascii="Arial" w:hAnsi="Arial" w:cs="Arial"/>
          <w:color w:val="auto"/>
          <w:sz w:val="20"/>
          <w:szCs w:val="20"/>
          <w:lang w:val="pt-PT"/>
        </w:rPr>
        <w:t>7</w:t>
      </w:r>
      <w:r w:rsidR="00117245">
        <w:rPr>
          <w:rFonts w:ascii="Arial" w:hAnsi="Arial" w:cs="Arial"/>
          <w:color w:val="auto"/>
          <w:sz w:val="20"/>
          <w:szCs w:val="20"/>
          <w:lang w:val="pt-PT"/>
        </w:rPr>
        <w:t>.1.</w:t>
      </w:r>
      <w:r w:rsidR="002F3EC0">
        <w:rPr>
          <w:rFonts w:ascii="Arial" w:hAnsi="Arial" w:cs="Arial"/>
          <w:color w:val="auto"/>
          <w:sz w:val="20"/>
          <w:szCs w:val="20"/>
          <w:lang w:val="pt-PT"/>
        </w:rPr>
        <w:t>OBJECTIVO</w:t>
      </w:r>
      <w:bookmarkEnd w:id="1"/>
    </w:p>
    <w:p w14:paraId="77BF9880" w14:textId="35CFD9C8" w:rsidR="00117245" w:rsidRDefault="00DD560D" w:rsidP="002F3EC0">
      <w:pPr>
        <w:jc w:val="both"/>
        <w:rPr>
          <w:rFonts w:ascii="Arial" w:hAnsi="Arial" w:cs="Arial"/>
          <w:sz w:val="20"/>
          <w:szCs w:val="20"/>
          <w:lang w:val="pt-PT"/>
        </w:rPr>
      </w:pPr>
      <w:r w:rsidRPr="00DD560D">
        <w:rPr>
          <w:rFonts w:ascii="Arial" w:hAnsi="Arial" w:cs="Arial"/>
          <w:sz w:val="20"/>
          <w:szCs w:val="20"/>
          <w:lang w:val="pt-PT"/>
        </w:rPr>
        <w:t>Este documento visa formalizar o encerramento oficial do Projeto AgroKianda, confirmando que todos os objetivos definidos foram alcançados conforme os critérios estabelecidos no plano do projeto, e que os produtos entregues foram aceites pelos stakeholders.</w:t>
      </w:r>
      <w:r w:rsidR="00620F42" w:rsidRPr="00620F42">
        <w:rPr>
          <w:rFonts w:ascii="Arial" w:hAnsi="Arial" w:cs="Arial"/>
          <w:sz w:val="20"/>
          <w:szCs w:val="20"/>
          <w:lang w:val="pt-PT"/>
        </w:rPr>
        <w:t>.</w:t>
      </w:r>
    </w:p>
    <w:p w14:paraId="24423FBC" w14:textId="77777777" w:rsidR="00620F42" w:rsidRPr="00117245" w:rsidRDefault="00620F42" w:rsidP="002F3EC0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188D09AF" w14:textId="7CFC89B2" w:rsidR="005F3486" w:rsidRPr="00117245" w:rsidRDefault="00DD560D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2" w:name="_Toc203754175"/>
      <w:r>
        <w:rPr>
          <w:rFonts w:ascii="Arial" w:hAnsi="Arial" w:cs="Arial"/>
          <w:color w:val="auto"/>
          <w:sz w:val="20"/>
          <w:szCs w:val="20"/>
          <w:lang w:val="pt-PT"/>
        </w:rPr>
        <w:t>7</w:t>
      </w:r>
      <w:r w:rsidR="00117245">
        <w:rPr>
          <w:rFonts w:ascii="Arial" w:hAnsi="Arial" w:cs="Arial"/>
          <w:color w:val="auto"/>
          <w:sz w:val="20"/>
          <w:szCs w:val="20"/>
          <w:lang w:val="pt-PT"/>
        </w:rPr>
        <w:t>.2.</w:t>
      </w:r>
      <w:r>
        <w:rPr>
          <w:rFonts w:ascii="Arial" w:hAnsi="Arial" w:cs="Arial"/>
          <w:color w:val="auto"/>
          <w:sz w:val="20"/>
          <w:szCs w:val="20"/>
          <w:lang w:val="pt-PT"/>
        </w:rPr>
        <w:t>RESUMO DAS ENTREGAS</w:t>
      </w:r>
      <w:bookmarkEnd w:id="2"/>
    </w:p>
    <w:p w14:paraId="08882EF4" w14:textId="0E673694" w:rsidR="00620F42" w:rsidRDefault="00620F42" w:rsidP="002F3EC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3306"/>
        <w:gridCol w:w="976"/>
      </w:tblGrid>
      <w:tr w:rsidR="00DD560D" w:rsidRPr="00DD560D" w14:paraId="1D1FA5B1" w14:textId="77777777" w:rsidTr="00DD560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9D2CF8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36D30B79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14:paraId="596BF194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b/>
                <w:bCs/>
                <w:sz w:val="20"/>
                <w:szCs w:val="20"/>
                <w:lang w:val="pt-AO"/>
              </w:rPr>
              <w:t>Status</w:t>
            </w:r>
          </w:p>
        </w:tc>
      </w:tr>
      <w:tr w:rsidR="00DD560D" w:rsidRPr="00DD560D" w14:paraId="6C06CE5F" w14:textId="77777777" w:rsidTr="00DD56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24327E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B1F8A5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Termo de Abertura</w:t>
            </w:r>
          </w:p>
        </w:tc>
        <w:tc>
          <w:tcPr>
            <w:tcW w:w="0" w:type="auto"/>
            <w:vAlign w:val="center"/>
            <w:hideMark/>
          </w:tcPr>
          <w:p w14:paraId="439CA8DC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DD560D" w:rsidRPr="00DD560D" w14:paraId="62767F97" w14:textId="77777777" w:rsidTr="00DD56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27F32B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A89EC1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Documento de Requisitos</w:t>
            </w:r>
          </w:p>
        </w:tc>
        <w:tc>
          <w:tcPr>
            <w:tcW w:w="0" w:type="auto"/>
            <w:vAlign w:val="center"/>
            <w:hideMark/>
          </w:tcPr>
          <w:p w14:paraId="76DEF554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DD560D" w:rsidRPr="00DD560D" w14:paraId="7A2E9F4D" w14:textId="77777777" w:rsidTr="00DD56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09A93B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AE336B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Estrutura Analítica do Projeto (WBS)</w:t>
            </w:r>
          </w:p>
        </w:tc>
        <w:tc>
          <w:tcPr>
            <w:tcW w:w="0" w:type="auto"/>
            <w:vAlign w:val="center"/>
            <w:hideMark/>
          </w:tcPr>
          <w:p w14:paraId="5DF77ACB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DD560D" w:rsidRPr="00DD560D" w14:paraId="06187B0F" w14:textId="77777777" w:rsidTr="00DD56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A239D7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91EA77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Cronograma Detalhado</w:t>
            </w:r>
          </w:p>
        </w:tc>
        <w:tc>
          <w:tcPr>
            <w:tcW w:w="0" w:type="auto"/>
            <w:vAlign w:val="center"/>
            <w:hideMark/>
          </w:tcPr>
          <w:p w14:paraId="6BDC8648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DD560D" w:rsidRPr="00DD560D" w14:paraId="3E2BEF09" w14:textId="77777777" w:rsidTr="00DD56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35AE83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74BD0B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Alocação de Recursos e Orçamento</w:t>
            </w:r>
          </w:p>
        </w:tc>
        <w:tc>
          <w:tcPr>
            <w:tcW w:w="0" w:type="auto"/>
            <w:vAlign w:val="center"/>
            <w:hideMark/>
          </w:tcPr>
          <w:p w14:paraId="7B8526BC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DD560D" w:rsidRPr="00DD560D" w14:paraId="347D3A26" w14:textId="77777777" w:rsidTr="00DD56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7E061C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BD31D9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RASCI e Plano de Comunicação</w:t>
            </w:r>
          </w:p>
        </w:tc>
        <w:tc>
          <w:tcPr>
            <w:tcW w:w="0" w:type="auto"/>
            <w:vAlign w:val="center"/>
            <w:hideMark/>
          </w:tcPr>
          <w:p w14:paraId="442E04DC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DD560D" w:rsidRPr="00DD560D" w14:paraId="402951B4" w14:textId="77777777" w:rsidTr="00DD56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2C8F8F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8C2CEE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Protótipo funcional</w:t>
            </w:r>
          </w:p>
        </w:tc>
        <w:tc>
          <w:tcPr>
            <w:tcW w:w="0" w:type="auto"/>
            <w:vAlign w:val="center"/>
            <w:hideMark/>
          </w:tcPr>
          <w:p w14:paraId="5FA460FA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DD560D" w:rsidRPr="00DD560D" w14:paraId="413C0966" w14:textId="77777777" w:rsidTr="00DD56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303C0A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7BF059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Testes e Validações</w:t>
            </w:r>
          </w:p>
        </w:tc>
        <w:tc>
          <w:tcPr>
            <w:tcW w:w="0" w:type="auto"/>
            <w:vAlign w:val="center"/>
            <w:hideMark/>
          </w:tcPr>
          <w:p w14:paraId="7AC06051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DD560D" w:rsidRPr="00DD560D" w14:paraId="62C9D38D" w14:textId="77777777" w:rsidTr="00DD56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415F34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EE1CDD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Treinamento dos usuários</w:t>
            </w:r>
          </w:p>
        </w:tc>
        <w:tc>
          <w:tcPr>
            <w:tcW w:w="0" w:type="auto"/>
            <w:vAlign w:val="center"/>
            <w:hideMark/>
          </w:tcPr>
          <w:p w14:paraId="06D6355D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  <w:tr w:rsidR="00DD560D" w:rsidRPr="00DD560D" w14:paraId="2DC8C2DB" w14:textId="77777777" w:rsidTr="00DD56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C5ACD9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84FEDE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Implantação e Lançamento</w:t>
            </w:r>
          </w:p>
        </w:tc>
        <w:tc>
          <w:tcPr>
            <w:tcW w:w="0" w:type="auto"/>
            <w:vAlign w:val="center"/>
            <w:hideMark/>
          </w:tcPr>
          <w:p w14:paraId="66322BD7" w14:textId="77777777" w:rsidR="00DD560D" w:rsidRPr="00DD560D" w:rsidRDefault="00DD560D" w:rsidP="00DD560D">
            <w:pPr>
              <w:spacing w:after="240" w:line="360" w:lineRule="auto"/>
              <w:jc w:val="both"/>
              <w:rPr>
                <w:rFonts w:ascii="Arial" w:hAnsi="Arial" w:cs="Arial"/>
                <w:sz w:val="20"/>
                <w:szCs w:val="20"/>
                <w:lang w:val="pt-AO"/>
              </w:rPr>
            </w:pPr>
            <w:r w:rsidRPr="00DD560D">
              <w:rPr>
                <w:rFonts w:ascii="Arial" w:hAnsi="Arial" w:cs="Arial"/>
                <w:sz w:val="20"/>
                <w:szCs w:val="20"/>
                <w:lang w:val="pt-AO"/>
              </w:rPr>
              <w:t>Concluído</w:t>
            </w:r>
          </w:p>
        </w:tc>
      </w:tr>
    </w:tbl>
    <w:p w14:paraId="1A30D04C" w14:textId="23068AC9" w:rsidR="006C2640" w:rsidRDefault="006C2640" w:rsidP="002F3EC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F883282" w14:textId="77777777" w:rsidR="00620F42" w:rsidRDefault="00620F42" w:rsidP="002F3EC0">
      <w:pPr>
        <w:spacing w:after="240" w:line="36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EDE30EE" w14:textId="3FF7CCF4" w:rsidR="006C2640" w:rsidRPr="00117245" w:rsidRDefault="00DD560D" w:rsidP="006C2640">
      <w:pPr>
        <w:pStyle w:val="Ttulo2"/>
        <w:jc w:val="both"/>
        <w:rPr>
          <w:rFonts w:ascii="Arial" w:hAnsi="Arial" w:cs="Arial"/>
          <w:sz w:val="20"/>
          <w:szCs w:val="20"/>
          <w:lang w:val="pt-PT"/>
        </w:rPr>
      </w:pPr>
      <w:bookmarkStart w:id="3" w:name="_Toc203754176"/>
      <w:r>
        <w:rPr>
          <w:rFonts w:ascii="Arial" w:hAnsi="Arial" w:cs="Arial"/>
          <w:color w:val="auto"/>
          <w:sz w:val="20"/>
          <w:szCs w:val="20"/>
          <w:lang w:val="pt-PT"/>
        </w:rPr>
        <w:lastRenderedPageBreak/>
        <w:t>7</w:t>
      </w:r>
      <w:r w:rsidR="006C2640">
        <w:rPr>
          <w:rFonts w:ascii="Arial" w:hAnsi="Arial" w:cs="Arial"/>
          <w:color w:val="auto"/>
          <w:sz w:val="20"/>
          <w:szCs w:val="20"/>
          <w:lang w:val="pt-PT"/>
        </w:rPr>
        <w:t>.3.</w:t>
      </w:r>
      <w:r>
        <w:rPr>
          <w:rFonts w:ascii="Arial" w:hAnsi="Arial" w:cs="Arial"/>
          <w:color w:val="auto"/>
          <w:sz w:val="20"/>
          <w:szCs w:val="20"/>
          <w:lang w:val="pt-PT"/>
        </w:rPr>
        <w:t>AVALIACAO DOS RESULTADOS</w:t>
      </w:r>
      <w:bookmarkEnd w:id="3"/>
    </w:p>
    <w:p w14:paraId="614F867E" w14:textId="77777777" w:rsidR="002F3EC0" w:rsidRDefault="002F3EC0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62D9E77F" w14:textId="77777777" w:rsidR="00DD560D" w:rsidRDefault="00DD560D" w:rsidP="00DD560D">
      <w:pPr>
        <w:pStyle w:val="PargrafodaLista"/>
        <w:numPr>
          <w:ilvl w:val="0"/>
          <w:numId w:val="19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DD560D">
        <w:rPr>
          <w:rFonts w:ascii="Arial" w:hAnsi="Arial" w:cs="Arial"/>
          <w:b/>
          <w:bCs/>
          <w:sz w:val="20"/>
          <w:szCs w:val="20"/>
          <w:lang w:val="pt-AO"/>
        </w:rPr>
        <w:t>Qualidade:</w:t>
      </w:r>
      <w:r w:rsidRPr="00DD560D">
        <w:rPr>
          <w:rFonts w:ascii="Arial" w:hAnsi="Arial" w:cs="Arial"/>
          <w:sz w:val="20"/>
          <w:szCs w:val="20"/>
          <w:lang w:val="pt-AO"/>
        </w:rPr>
        <w:t xml:space="preserve"> Todos os critérios de qualidade definidos foram cumpridos.</w:t>
      </w:r>
    </w:p>
    <w:p w14:paraId="0E780D21" w14:textId="77777777" w:rsidR="00DD560D" w:rsidRDefault="00DD560D" w:rsidP="00DD560D">
      <w:pPr>
        <w:pStyle w:val="PargrafodaLista"/>
        <w:numPr>
          <w:ilvl w:val="0"/>
          <w:numId w:val="19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DD560D">
        <w:rPr>
          <w:rFonts w:ascii="Arial" w:hAnsi="Arial" w:cs="Arial"/>
          <w:b/>
          <w:bCs/>
          <w:sz w:val="20"/>
          <w:szCs w:val="20"/>
          <w:lang w:val="pt-AO"/>
        </w:rPr>
        <w:t>Prazo:</w:t>
      </w:r>
      <w:r w:rsidRPr="00DD560D">
        <w:rPr>
          <w:rFonts w:ascii="Arial" w:hAnsi="Arial" w:cs="Arial"/>
          <w:sz w:val="20"/>
          <w:szCs w:val="20"/>
          <w:lang w:val="pt-AO"/>
        </w:rPr>
        <w:t xml:space="preserve"> O projeto foi concluído dentro do prazo estabelecido de 5 meses.</w:t>
      </w:r>
    </w:p>
    <w:p w14:paraId="2A0767D7" w14:textId="77777777" w:rsidR="00DD560D" w:rsidRDefault="00DD560D" w:rsidP="00DD560D">
      <w:pPr>
        <w:pStyle w:val="PargrafodaLista"/>
        <w:numPr>
          <w:ilvl w:val="0"/>
          <w:numId w:val="19"/>
        </w:numPr>
        <w:spacing w:after="240" w:line="360" w:lineRule="auto"/>
        <w:jc w:val="both"/>
        <w:rPr>
          <w:rFonts w:ascii="Arial" w:hAnsi="Arial" w:cs="Arial"/>
          <w:sz w:val="20"/>
          <w:szCs w:val="20"/>
          <w:lang w:val="pt-AO"/>
        </w:rPr>
      </w:pPr>
      <w:r w:rsidRPr="00DD560D">
        <w:rPr>
          <w:rFonts w:ascii="Arial" w:hAnsi="Arial" w:cs="Arial"/>
          <w:b/>
          <w:bCs/>
          <w:sz w:val="20"/>
          <w:szCs w:val="20"/>
          <w:lang w:val="pt-AO"/>
        </w:rPr>
        <w:t>Custo:</w:t>
      </w:r>
      <w:r w:rsidRPr="00DD560D">
        <w:rPr>
          <w:rFonts w:ascii="Arial" w:hAnsi="Arial" w:cs="Arial"/>
          <w:sz w:val="20"/>
          <w:szCs w:val="20"/>
          <w:lang w:val="pt-AO"/>
        </w:rPr>
        <w:t xml:space="preserve"> O projeto foi executado dentro do orçamento de 3.000.000 Kz.</w:t>
      </w:r>
    </w:p>
    <w:p w14:paraId="61F11E60" w14:textId="625D22A8" w:rsidR="00DD560D" w:rsidRPr="00DD560D" w:rsidRDefault="00DD560D" w:rsidP="00DD560D">
      <w:pPr>
        <w:pStyle w:val="PargrafodaLista"/>
        <w:numPr>
          <w:ilvl w:val="0"/>
          <w:numId w:val="19"/>
        </w:num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  <w:r w:rsidRPr="00DD560D">
        <w:rPr>
          <w:rFonts w:ascii="Arial" w:hAnsi="Arial" w:cs="Arial"/>
          <w:b/>
          <w:bCs/>
          <w:sz w:val="20"/>
          <w:szCs w:val="20"/>
          <w:lang w:val="pt-AO"/>
        </w:rPr>
        <w:t>Satisfação do Cliente:</w:t>
      </w:r>
      <w:r w:rsidRPr="00DD560D">
        <w:rPr>
          <w:rFonts w:ascii="Arial" w:hAnsi="Arial" w:cs="Arial"/>
          <w:sz w:val="20"/>
          <w:szCs w:val="20"/>
          <w:lang w:val="pt-AO"/>
        </w:rPr>
        <w:t xml:space="preserve"> Os stakeholders manifestaram satisfação com os produtos entregues.</w:t>
      </w:r>
    </w:p>
    <w:p w14:paraId="32FC7735" w14:textId="77777777" w:rsidR="00DD560D" w:rsidRPr="00DD560D" w:rsidRDefault="00DD560D">
      <w:pPr>
        <w:spacing w:after="240" w:line="360" w:lineRule="auto"/>
        <w:rPr>
          <w:rFonts w:ascii="Arial" w:hAnsi="Arial" w:cs="Arial"/>
          <w:sz w:val="20"/>
          <w:szCs w:val="20"/>
          <w:lang w:val="pt-AO"/>
        </w:rPr>
      </w:pPr>
    </w:p>
    <w:p w14:paraId="621DE371" w14:textId="4F01300A" w:rsidR="00B0115A" w:rsidRPr="00DD560D" w:rsidRDefault="00DD560D" w:rsidP="00DD560D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4" w:name="_Toc203754177"/>
      <w:r>
        <w:rPr>
          <w:rFonts w:ascii="Arial" w:hAnsi="Arial" w:cs="Arial"/>
          <w:color w:val="auto"/>
          <w:sz w:val="20"/>
          <w:szCs w:val="20"/>
          <w:lang w:val="pt-PT"/>
        </w:rPr>
        <w:t>7.4.</w:t>
      </w:r>
      <w:r w:rsidRPr="00DD56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DD560D">
        <w:rPr>
          <w:rFonts w:ascii="Arial" w:hAnsi="Arial" w:cs="Arial"/>
          <w:color w:val="auto"/>
          <w:sz w:val="20"/>
          <w:szCs w:val="20"/>
        </w:rPr>
        <w:t>LIÇÕES APRENDIDAS</w:t>
      </w:r>
      <w:bookmarkEnd w:id="4"/>
    </w:p>
    <w:p w14:paraId="78C59D91" w14:textId="77777777" w:rsidR="00DD560D" w:rsidRPr="00DD560D" w:rsidRDefault="00DD560D" w:rsidP="00DD560D">
      <w:pPr>
        <w:numPr>
          <w:ilvl w:val="0"/>
          <w:numId w:val="20"/>
        </w:numPr>
        <w:spacing w:after="240" w:line="360" w:lineRule="auto"/>
        <w:jc w:val="both"/>
        <w:rPr>
          <w:rFonts w:ascii="Arial" w:eastAsia="Times New Roman" w:hAnsi="Arial" w:cs="Arial"/>
          <w:sz w:val="20"/>
          <w:szCs w:val="20"/>
          <w:lang w:val="pt-AO" w:eastAsia="pt-AO"/>
        </w:rPr>
      </w:pPr>
      <w:r w:rsidRPr="00DD560D">
        <w:rPr>
          <w:rFonts w:ascii="Arial" w:eastAsia="Times New Roman" w:hAnsi="Arial" w:cs="Arial"/>
          <w:sz w:val="20"/>
          <w:szCs w:val="20"/>
          <w:lang w:val="pt-AO" w:eastAsia="pt-AO"/>
        </w:rPr>
        <w:t>A importância de um plano de comunicação claro contribuiu para o alinhamento entre as equipes.</w:t>
      </w:r>
    </w:p>
    <w:p w14:paraId="503ABFC2" w14:textId="77777777" w:rsidR="00DD560D" w:rsidRPr="00DD560D" w:rsidRDefault="00DD560D" w:rsidP="00DD560D">
      <w:pPr>
        <w:numPr>
          <w:ilvl w:val="0"/>
          <w:numId w:val="20"/>
        </w:numPr>
        <w:spacing w:after="240" w:line="360" w:lineRule="auto"/>
        <w:jc w:val="both"/>
        <w:rPr>
          <w:rFonts w:ascii="Arial" w:eastAsia="Times New Roman" w:hAnsi="Arial" w:cs="Arial"/>
          <w:sz w:val="20"/>
          <w:szCs w:val="20"/>
          <w:lang w:val="pt-AO" w:eastAsia="pt-AO"/>
        </w:rPr>
      </w:pPr>
      <w:r w:rsidRPr="00DD560D">
        <w:rPr>
          <w:rFonts w:ascii="Arial" w:eastAsia="Times New Roman" w:hAnsi="Arial" w:cs="Arial"/>
          <w:sz w:val="20"/>
          <w:szCs w:val="20"/>
          <w:lang w:val="pt-AO" w:eastAsia="pt-AO"/>
        </w:rPr>
        <w:t>A definição de riscos e mitigação precoce evitou atrasos nas fases críticas.</w:t>
      </w:r>
    </w:p>
    <w:p w14:paraId="6727A187" w14:textId="02B1A3F0" w:rsidR="002F3EC0" w:rsidRPr="00DD560D" w:rsidRDefault="00DD560D" w:rsidP="00DD560D">
      <w:pPr>
        <w:numPr>
          <w:ilvl w:val="0"/>
          <w:numId w:val="20"/>
        </w:numPr>
        <w:spacing w:after="240" w:line="360" w:lineRule="auto"/>
        <w:jc w:val="both"/>
        <w:rPr>
          <w:rFonts w:ascii="Arial" w:eastAsia="Times New Roman" w:hAnsi="Arial" w:cs="Arial"/>
          <w:sz w:val="20"/>
          <w:szCs w:val="20"/>
          <w:lang w:val="pt-AO" w:eastAsia="pt-AO"/>
        </w:rPr>
      </w:pPr>
      <w:r w:rsidRPr="00DD560D">
        <w:rPr>
          <w:rFonts w:ascii="Arial" w:eastAsia="Times New Roman" w:hAnsi="Arial" w:cs="Arial"/>
          <w:sz w:val="20"/>
          <w:szCs w:val="20"/>
          <w:lang w:val="pt-AO" w:eastAsia="pt-AO"/>
        </w:rPr>
        <w:t>A equipe demonstrou alto desempenho apesar de um orçamento enxuto.</w:t>
      </w:r>
    </w:p>
    <w:p w14:paraId="31FCDE46" w14:textId="77777777" w:rsidR="002F3EC0" w:rsidRDefault="002F3EC0" w:rsidP="00B0115A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p w14:paraId="3CB91DE4" w14:textId="1B982775" w:rsidR="002F3EC0" w:rsidRDefault="00DD560D" w:rsidP="002F3EC0">
      <w:pPr>
        <w:pStyle w:val="Ttulo2"/>
        <w:jc w:val="both"/>
        <w:rPr>
          <w:rFonts w:ascii="Arial" w:hAnsi="Arial" w:cs="Arial"/>
          <w:color w:val="auto"/>
          <w:sz w:val="20"/>
          <w:szCs w:val="20"/>
          <w:lang w:val="pt-PT"/>
        </w:rPr>
      </w:pPr>
      <w:bookmarkStart w:id="5" w:name="_Toc203754178"/>
      <w:r>
        <w:rPr>
          <w:rFonts w:ascii="Arial" w:hAnsi="Arial" w:cs="Arial"/>
          <w:color w:val="auto"/>
          <w:sz w:val="20"/>
          <w:szCs w:val="20"/>
          <w:lang w:val="pt-PT"/>
        </w:rPr>
        <w:t>7</w:t>
      </w:r>
      <w:r w:rsidR="002F3EC0">
        <w:rPr>
          <w:rFonts w:ascii="Arial" w:hAnsi="Arial" w:cs="Arial"/>
          <w:color w:val="auto"/>
          <w:sz w:val="20"/>
          <w:szCs w:val="20"/>
          <w:lang w:val="pt-PT"/>
        </w:rPr>
        <w:t>.5.</w:t>
      </w:r>
      <w:r w:rsidRPr="00DD560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PT"/>
        </w:rPr>
        <w:t xml:space="preserve"> </w:t>
      </w:r>
      <w:r w:rsidRPr="00DD560D">
        <w:rPr>
          <w:rFonts w:ascii="Arial" w:hAnsi="Arial" w:cs="Arial"/>
          <w:color w:val="auto"/>
          <w:sz w:val="20"/>
          <w:szCs w:val="20"/>
          <w:lang w:val="pt-PT"/>
        </w:rPr>
        <w:t>RECOMENDAÇÃO DE ENCERRAMENTO</w:t>
      </w:r>
      <w:bookmarkEnd w:id="5"/>
    </w:p>
    <w:p w14:paraId="7217A66B" w14:textId="274D21F1" w:rsidR="00DD560D" w:rsidRPr="00DD560D" w:rsidRDefault="00DD560D" w:rsidP="00DD560D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  <w:r w:rsidRPr="00DD560D">
        <w:rPr>
          <w:rFonts w:ascii="Arial" w:hAnsi="Arial" w:cs="Arial"/>
          <w:sz w:val="20"/>
          <w:szCs w:val="20"/>
          <w:lang w:val="pt-PT"/>
        </w:rPr>
        <w:t>Com base na verificação e validação das entregas e no aceite formal dos stakeholders, recomenda-se o encerramento oficial do Projeto AgroKianda.</w:t>
      </w:r>
    </w:p>
    <w:p w14:paraId="2744FCB9" w14:textId="4CE7FB78" w:rsidR="00B0115A" w:rsidRDefault="00B0115A" w:rsidP="00B0115A">
      <w:pPr>
        <w:spacing w:after="240" w:line="360" w:lineRule="auto"/>
        <w:rPr>
          <w:rFonts w:ascii="Arial" w:hAnsi="Arial" w:cs="Arial"/>
          <w:sz w:val="20"/>
          <w:szCs w:val="20"/>
          <w:lang w:val="pt-PT"/>
        </w:rPr>
      </w:pPr>
    </w:p>
    <w:sectPr w:rsidR="00B0115A">
      <w:headerReference w:type="default" r:id="rId13"/>
      <w:footerReference w:type="default" r:id="rId14"/>
      <w:footerReference w:type="first" r:id="rId15"/>
      <w:type w:val="continuous"/>
      <w:pgSz w:w="12240" w:h="15840"/>
      <w:pgMar w:top="1440" w:right="1800" w:bottom="1440" w:left="1800" w:header="720" w:footer="720" w:gutter="0"/>
      <w:pgBorders w:display="firstPage">
        <w:left w:val="certificateBanner" w:sz="15" w:space="4" w:color="auto"/>
        <w:right w:val="certificateBanner" w:sz="15" w:space="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89739" w14:textId="77777777" w:rsidR="00F24781" w:rsidRDefault="00F24781">
      <w:pPr>
        <w:spacing w:line="240" w:lineRule="auto"/>
      </w:pPr>
      <w:r>
        <w:separator/>
      </w:r>
    </w:p>
  </w:endnote>
  <w:endnote w:type="continuationSeparator" w:id="0">
    <w:p w14:paraId="78439186" w14:textId="77777777" w:rsidR="00F24781" w:rsidRDefault="00F247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2990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E0F51B" wp14:editId="0327E12F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63A472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0F51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563A472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1CCC" w14:textId="77777777" w:rsidR="005F3486" w:rsidRDefault="005F348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1B25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F6696B" wp14:editId="2737013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983F1E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6696B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B983F1E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45DB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CA4CF3" wp14:editId="5DF6D16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D5A68D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A4CF3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CD5A68D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DBCE" w14:textId="77777777" w:rsidR="005F3486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CD49EB" wp14:editId="3E9997D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Caixa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5F2CAF" w14:textId="77777777" w:rsidR="005F3486" w:rsidRDefault="00000000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D49EB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9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35F2CAF" w14:textId="77777777" w:rsidR="005F3486" w:rsidRDefault="00000000">
                    <w:pPr>
                      <w:pStyle w:val="Rodap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F08AE" w14:textId="77777777" w:rsidR="00F24781" w:rsidRDefault="00F24781">
      <w:pPr>
        <w:spacing w:after="0"/>
      </w:pPr>
      <w:r>
        <w:separator/>
      </w:r>
    </w:p>
  </w:footnote>
  <w:footnote w:type="continuationSeparator" w:id="0">
    <w:p w14:paraId="5EF83C58" w14:textId="77777777" w:rsidR="00F24781" w:rsidRDefault="00F247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B172" w14:textId="77777777" w:rsidR="005F3486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72AB06D2" wp14:editId="2631ADB0">
          <wp:extent cx="1230630" cy="1026160"/>
          <wp:effectExtent l="0" t="0" r="0" b="0"/>
          <wp:docPr id="1" name="Imagem 1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66F0" w14:textId="77777777" w:rsidR="005F3486" w:rsidRDefault="00000000">
    <w:pPr>
      <w:pStyle w:val="Cabealho"/>
      <w:rPr>
        <w:lang w:val="pt-PT"/>
      </w:rPr>
    </w:pPr>
    <w:r>
      <w:rPr>
        <w:noProof/>
        <w:lang w:val="pt-PT"/>
      </w:rPr>
      <w:drawing>
        <wp:inline distT="0" distB="0" distL="114300" distR="114300" wp14:anchorId="0435A50C" wp14:editId="19097496">
          <wp:extent cx="1230630" cy="1026160"/>
          <wp:effectExtent l="0" t="0" r="0" b="0"/>
          <wp:docPr id="5" name="Imagem 5" descr="UCA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UCAN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0630" cy="1026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D51904"/>
    <w:multiLevelType w:val="singleLevel"/>
    <w:tmpl w:val="8AD5190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11D7245"/>
    <w:multiLevelType w:val="singleLevel"/>
    <w:tmpl w:val="A11D724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5A603E4"/>
    <w:multiLevelType w:val="singleLevel"/>
    <w:tmpl w:val="D5A603E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16C26"/>
    <w:multiLevelType w:val="multilevel"/>
    <w:tmpl w:val="93A2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FDA51"/>
    <w:multiLevelType w:val="singleLevel"/>
    <w:tmpl w:val="165FDA51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33C379A2"/>
    <w:multiLevelType w:val="hybridMultilevel"/>
    <w:tmpl w:val="F9E0B4C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A22F1"/>
    <w:multiLevelType w:val="hybridMultilevel"/>
    <w:tmpl w:val="76529BB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EC781"/>
    <w:multiLevelType w:val="singleLevel"/>
    <w:tmpl w:val="42FEC781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58F22406"/>
    <w:multiLevelType w:val="singleLevel"/>
    <w:tmpl w:val="58F22406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68A41EE4"/>
    <w:multiLevelType w:val="hybridMultilevel"/>
    <w:tmpl w:val="A9AC9FD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506C6"/>
    <w:multiLevelType w:val="multilevel"/>
    <w:tmpl w:val="291A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723E0"/>
    <w:multiLevelType w:val="hybridMultilevel"/>
    <w:tmpl w:val="FDEA87DA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47869B6"/>
    <w:multiLevelType w:val="hybridMultilevel"/>
    <w:tmpl w:val="8B86321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6C2228"/>
    <w:multiLevelType w:val="multilevel"/>
    <w:tmpl w:val="287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778495">
    <w:abstractNumId w:val="5"/>
  </w:num>
  <w:num w:numId="2" w16cid:durableId="799496625">
    <w:abstractNumId w:val="6"/>
  </w:num>
  <w:num w:numId="3" w16cid:durableId="1589539740">
    <w:abstractNumId w:val="4"/>
  </w:num>
  <w:num w:numId="4" w16cid:durableId="500656284">
    <w:abstractNumId w:val="3"/>
  </w:num>
  <w:num w:numId="5" w16cid:durableId="703405701">
    <w:abstractNumId w:val="8"/>
  </w:num>
  <w:num w:numId="6" w16cid:durableId="2118401327">
    <w:abstractNumId w:val="7"/>
  </w:num>
  <w:num w:numId="7" w16cid:durableId="1726180462">
    <w:abstractNumId w:val="14"/>
  </w:num>
  <w:num w:numId="8" w16cid:durableId="872307399">
    <w:abstractNumId w:val="2"/>
  </w:num>
  <w:num w:numId="9" w16cid:durableId="1115750491">
    <w:abstractNumId w:val="1"/>
  </w:num>
  <w:num w:numId="10" w16cid:durableId="213741873">
    <w:abstractNumId w:val="13"/>
  </w:num>
  <w:num w:numId="11" w16cid:durableId="1514958870">
    <w:abstractNumId w:val="10"/>
  </w:num>
  <w:num w:numId="12" w16cid:durableId="1059665635">
    <w:abstractNumId w:val="0"/>
  </w:num>
  <w:num w:numId="13" w16cid:durableId="1991323939">
    <w:abstractNumId w:val="16"/>
  </w:num>
  <w:num w:numId="14" w16cid:durableId="825558714">
    <w:abstractNumId w:val="9"/>
  </w:num>
  <w:num w:numId="15" w16cid:durableId="136339540">
    <w:abstractNumId w:val="11"/>
  </w:num>
  <w:num w:numId="16" w16cid:durableId="887109324">
    <w:abstractNumId w:val="17"/>
  </w:num>
  <w:num w:numId="17" w16cid:durableId="2077510636">
    <w:abstractNumId w:val="18"/>
  </w:num>
  <w:num w:numId="18" w16cid:durableId="1572040315">
    <w:abstractNumId w:val="12"/>
  </w:num>
  <w:num w:numId="19" w16cid:durableId="2145266763">
    <w:abstractNumId w:val="15"/>
  </w:num>
  <w:num w:numId="20" w16cid:durableId="1478716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45"/>
    <w:rsid w:val="0015074B"/>
    <w:rsid w:val="002127F9"/>
    <w:rsid w:val="002772CC"/>
    <w:rsid w:val="0029639D"/>
    <w:rsid w:val="002F3EC0"/>
    <w:rsid w:val="00326F90"/>
    <w:rsid w:val="003827D7"/>
    <w:rsid w:val="003F200D"/>
    <w:rsid w:val="00560925"/>
    <w:rsid w:val="005673B2"/>
    <w:rsid w:val="00572704"/>
    <w:rsid w:val="005966F8"/>
    <w:rsid w:val="005F093D"/>
    <w:rsid w:val="005F3486"/>
    <w:rsid w:val="00620F42"/>
    <w:rsid w:val="006B28A9"/>
    <w:rsid w:val="006C2640"/>
    <w:rsid w:val="00992AF9"/>
    <w:rsid w:val="009E0968"/>
    <w:rsid w:val="00A05914"/>
    <w:rsid w:val="00A6725E"/>
    <w:rsid w:val="00A91B55"/>
    <w:rsid w:val="00AA1D8D"/>
    <w:rsid w:val="00AB3C13"/>
    <w:rsid w:val="00B0115A"/>
    <w:rsid w:val="00B47730"/>
    <w:rsid w:val="00B54EE0"/>
    <w:rsid w:val="00B61A8F"/>
    <w:rsid w:val="00BA4040"/>
    <w:rsid w:val="00C0260B"/>
    <w:rsid w:val="00C52DF2"/>
    <w:rsid w:val="00CB0664"/>
    <w:rsid w:val="00DD560D"/>
    <w:rsid w:val="00E01D20"/>
    <w:rsid w:val="00ED1E20"/>
    <w:rsid w:val="00ED5EA2"/>
    <w:rsid w:val="00F24781"/>
    <w:rsid w:val="00F86435"/>
    <w:rsid w:val="00FC693F"/>
    <w:rsid w:val="0DA005FF"/>
    <w:rsid w:val="0E796EA4"/>
    <w:rsid w:val="29831EE2"/>
    <w:rsid w:val="459C1B2B"/>
    <w:rsid w:val="6A0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2601FB"/>
  <w14:defaultImageDpi w14:val="300"/>
  <w15:docId w15:val="{21A51AEA-462B-4BCE-A7AC-A41BE0BD2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Sumrio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Lista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qFormat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qFormat/>
    <w:pPr>
      <w:numPr>
        <w:numId w:val="1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Cs w:val="24"/>
      <w:lang w:val="en-US" w:eastAsia="zh-CN"/>
    </w:r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Listadecontinuao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qFormat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qFormat/>
    <w:pPr>
      <w:numPr>
        <w:numId w:val="5"/>
      </w:numPr>
      <w:contextualSpacing/>
    </w:pPr>
  </w:style>
  <w:style w:type="paragraph" w:styleId="Sumrio1">
    <w:name w:val="toc 1"/>
    <w:basedOn w:val="Normal"/>
    <w:next w:val="Normal"/>
    <w:uiPriority w:val="39"/>
    <w:unhideWhenUsed/>
    <w:qFormat/>
  </w:style>
  <w:style w:type="paragraph" w:styleId="Numerada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  <w:qFormat/>
  </w:style>
  <w:style w:type="character" w:customStyle="1" w:styleId="Corpodetexto2Char">
    <w:name w:val="Corpo de texto 2 Char"/>
    <w:basedOn w:val="Fontepargpadro"/>
    <w:link w:val="Corpodetexto2"/>
    <w:uiPriority w:val="99"/>
    <w:qFormat/>
  </w:style>
  <w:style w:type="character" w:customStyle="1" w:styleId="Corpodetexto3Char">
    <w:name w:val="Corpo de texto 3 Char"/>
    <w:basedOn w:val="Fontepargpadro"/>
    <w:link w:val="Corpodetexto3"/>
    <w:uiPriority w:val="99"/>
    <w:qFormat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styleId="Hyperlink">
    <w:name w:val="Hyperlink"/>
    <w:basedOn w:val="Fontepargpadro"/>
    <w:uiPriority w:val="99"/>
    <w:unhideWhenUsed/>
    <w:rsid w:val="00F86435"/>
    <w:rPr>
      <w:color w:val="0000FF" w:themeColor="hyperlink"/>
      <w:u w:val="single"/>
    </w:rPr>
  </w:style>
  <w:style w:type="character" w:customStyle="1" w:styleId="relative">
    <w:name w:val="relative"/>
    <w:basedOn w:val="Fontepargpadro"/>
    <w:rsid w:val="00A05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Anluge Soluções Tecnologicas</cp:lastModifiedBy>
  <cp:revision>13</cp:revision>
  <cp:lastPrinted>2025-07-18T17:22:00Z</cp:lastPrinted>
  <dcterms:created xsi:type="dcterms:W3CDTF">2013-12-23T23:15:00Z</dcterms:created>
  <dcterms:modified xsi:type="dcterms:W3CDTF">2025-07-18T17:22:00Z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EA0EB774A7DC45B9AB9F07F712F3123E_12</vt:lpwstr>
  </property>
</Properties>
</file>