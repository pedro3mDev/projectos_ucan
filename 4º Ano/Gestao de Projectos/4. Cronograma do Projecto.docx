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E8784">
      <w:pPr>
        <w:spacing w:after="240"/>
        <w:rPr>
          <w:rFonts w:hint="default" w:ascii="Arial" w:hAnsi="Arial" w:cs="Arial"/>
          <w:sz w:val="20"/>
          <w:szCs w:val="20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Pedro Moniz</cp:lastModifiedBy>
  <dcterms:modified xsi:type="dcterms:W3CDTF">2025-07-16T13:41:32Z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